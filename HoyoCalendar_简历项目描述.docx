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5EE2">
      <w:pPr>
        <w:jc w:val="left"/>
      </w:pPr>
      <w:r>
        <w:rPr>
          <w:rFonts w:ascii="微软雅黑" w:hAnsi="微软雅黑" w:eastAsia="微软雅黑"/>
          <w:b/>
          <w:sz w:val="28"/>
        </w:rPr>
        <w:t>HoyoCalendar — 智能桌面日历应用</w:t>
      </w:r>
    </w:p>
    <w:p w14:paraId="10A55F08">
      <w:r>
        <w:rPr>
          <w:rFonts w:ascii="宋体" w:hAnsi="宋体" w:eastAsia="宋体"/>
          <w:b/>
          <w:sz w:val="22"/>
        </w:rPr>
        <w:t>项目描述：</w:t>
      </w:r>
      <w:r>
        <w:rPr>
          <w:rFonts w:ascii="宋体" w:hAnsi="宋体" w:eastAsia="宋体"/>
          <w:sz w:val="22"/>
        </w:rPr>
        <w:t>本项目是一个基于 Electron + Flask 的桌面悬浮日历应用。后端提供日程 CRUD RESTful API，支持一次性日程和长期循环任务（每天/每周/每月），并集成多家 AI 大模型（豆包/Ollama/OpenAI），实现自然语言解析和基于 Function Call 的对话式日程管理功能。</w:t>
      </w:r>
    </w:p>
    <w:p w14:paraId="77A6FA54">
      <w:r>
        <w:rPr>
          <w:rFonts w:ascii="宋体" w:hAnsi="宋体" w:eastAsia="宋体"/>
          <w:b/>
          <w:sz w:val="22"/>
        </w:rPr>
        <w:t>使用技术：</w:t>
      </w:r>
      <w:r>
        <w:rPr>
          <w:rFonts w:ascii="宋体" w:hAnsi="宋体" w:eastAsia="宋体"/>
          <w:sz w:val="22"/>
        </w:rPr>
        <w:t>Python、Flask、OpenAI SDK、RESTful API、Function Call、JSON</w:t>
      </w:r>
    </w:p>
    <w:p w14:paraId="2F2715F6">
      <w:r>
        <w:rPr>
          <w:rFonts w:ascii="宋体" w:hAnsi="宋体" w:eastAsia="宋体"/>
          <w:b/>
          <w:sz w:val="22"/>
        </w:rPr>
        <w:t>工作职责：</w:t>
      </w:r>
    </w:p>
    <w:p w14:paraId="70DCC1B4">
      <w:pPr>
        <w:spacing w:after="40"/>
        <w:ind w:left="283"/>
      </w:pPr>
      <w:r>
        <w:rPr>
          <w:rFonts w:ascii="宋体" w:hAnsi="宋体" w:eastAsia="宋体"/>
          <w:sz w:val="22"/>
        </w:rPr>
        <w:t xml:space="preserve">1. </w:t>
      </w:r>
      <w:r>
        <w:rPr>
          <w:rFonts w:ascii="宋体" w:hAnsi="宋体" w:eastAsia="宋体"/>
          <w:b w:val="0"/>
          <w:sz w:val="22"/>
        </w:rPr>
        <w:t>基于 Flask 搭建后端 RESTful API 服务，实现日程的</w:t>
      </w:r>
      <w:r>
        <w:rPr>
          <w:rFonts w:ascii="宋体" w:hAnsi="宋体" w:eastAsia="宋体"/>
          <w:b/>
          <w:sz w:val="22"/>
        </w:rPr>
        <w:t>CRUD 操作</w:t>
      </w:r>
      <w:r>
        <w:rPr>
          <w:rFonts w:ascii="宋体" w:hAnsi="宋体" w:eastAsia="宋体"/>
          <w:b w:val="0"/>
          <w:sz w:val="22"/>
        </w:rPr>
        <w:t>与</w:t>
      </w:r>
      <w:r>
        <w:rPr>
          <w:rFonts w:ascii="宋体" w:hAnsi="宋体" w:eastAsia="宋体"/>
          <w:b/>
          <w:sz w:val="22"/>
        </w:rPr>
        <w:t>JSON 文件持久化</w:t>
      </w:r>
      <w:r>
        <w:rPr>
          <w:rFonts w:ascii="宋体" w:hAnsi="宋体" w:eastAsia="宋体"/>
          <w:b w:val="0"/>
          <w:sz w:val="22"/>
        </w:rPr>
        <w:t>，支持按日期过滤与关键词模糊检索；设计循环日程引擎，涵盖 daily/weekly/monthly 三种</w:t>
      </w:r>
      <w:r>
        <w:rPr>
          <w:rFonts w:ascii="宋体" w:hAnsi="宋体" w:eastAsia="宋体"/>
          <w:b/>
          <w:sz w:val="22"/>
        </w:rPr>
        <w:t>周期调度策略</w:t>
      </w:r>
      <w:r>
        <w:rPr>
          <w:rFonts w:ascii="宋体" w:hAnsi="宋体" w:eastAsia="宋体"/>
          <w:b w:val="0"/>
          <w:sz w:val="22"/>
        </w:rPr>
        <w:t>，内置日期范围判定、打卡状态追踪及完成度计算逻辑；</w:t>
      </w:r>
    </w:p>
    <w:p w14:paraId="12537414">
      <w:pPr>
        <w:spacing w:after="40"/>
        <w:ind w:left="283"/>
      </w:pPr>
      <w:r>
        <w:rPr>
          <w:rFonts w:ascii="宋体" w:hAnsi="宋体" w:eastAsia="宋体"/>
          <w:sz w:val="22"/>
        </w:rPr>
        <w:t xml:space="preserve">2. </w:t>
      </w:r>
      <w:r>
        <w:rPr>
          <w:rFonts w:ascii="宋体" w:hAnsi="宋体" w:eastAsia="宋体"/>
          <w:b w:val="0"/>
          <w:sz w:val="22"/>
        </w:rPr>
        <w:t>通过 OpenAI SDK 封装统一的</w:t>
      </w:r>
      <w:r>
        <w:rPr>
          <w:rFonts w:ascii="宋体" w:hAnsi="宋体" w:eastAsia="宋体"/>
          <w:b/>
          <w:sz w:val="22"/>
        </w:rPr>
        <w:t>多 Provider 适配层</w:t>
      </w:r>
      <w:r>
        <w:rPr>
          <w:rFonts w:ascii="宋体" w:hAnsi="宋体" w:eastAsia="宋体"/>
          <w:b w:val="0"/>
          <w:sz w:val="22"/>
        </w:rPr>
        <w:t>（豆包/Ollama/OpenAI），基于</w:t>
      </w:r>
      <w:r>
        <w:rPr>
          <w:rFonts w:ascii="宋体" w:hAnsi="宋体" w:eastAsia="宋体"/>
          <w:b/>
          <w:sz w:val="22"/>
        </w:rPr>
        <w:t>Function Call</w:t>
      </w:r>
      <w:r>
        <w:rPr>
          <w:rFonts w:ascii="宋体" w:hAnsi="宋体" w:eastAsia="宋体"/>
          <w:b w:val="0"/>
          <w:sz w:val="22"/>
        </w:rPr>
        <w:t>机制驱动 AI 自主调用工具函数完成日程操作，支持最多 6 轮</w:t>
      </w:r>
      <w:r>
        <w:rPr>
          <w:rFonts w:ascii="宋体" w:hAnsi="宋体" w:eastAsia="宋体"/>
          <w:b/>
          <w:sz w:val="22"/>
        </w:rPr>
        <w:t>Tool-Use 循环</w:t>
      </w:r>
      <w:r>
        <w:rPr>
          <w:rFonts w:ascii="宋体" w:hAnsi="宋体" w:eastAsia="宋体"/>
          <w:b w:val="0"/>
          <w:sz w:val="22"/>
        </w:rPr>
        <w:t>；同时实现</w:t>
      </w:r>
      <w:r>
        <w:rPr>
          <w:rFonts w:ascii="宋体" w:hAnsi="宋体" w:eastAsia="宋体"/>
          <w:b/>
          <w:sz w:val="22"/>
        </w:rPr>
        <w:t>自然语言解析</w:t>
      </w:r>
      <w:r>
        <w:rPr>
          <w:rFonts w:ascii="宋体" w:hAnsi="宋体" w:eastAsia="宋体"/>
          <w:b w:val="0"/>
          <w:sz w:val="22"/>
        </w:rPr>
        <w:t>与</w:t>
      </w:r>
      <w:r>
        <w:rPr>
          <w:rFonts w:ascii="宋体" w:hAnsi="宋体" w:eastAsia="宋体"/>
          <w:b/>
          <w:sz w:val="22"/>
        </w:rPr>
        <w:t>多模态图片识别</w:t>
      </w:r>
      <w:r>
        <w:rPr>
          <w:rFonts w:ascii="宋体" w:hAnsi="宋体" w:eastAsia="宋体"/>
          <w:b w:val="0"/>
          <w:sz w:val="22"/>
        </w:rPr>
        <w:t>接口，将非结构化输入转为标准日程 JSON；</w:t>
      </w:r>
    </w:p>
    <w:p w14:paraId="1F03677D">
      <w:pPr>
        <w:spacing w:after="40"/>
        <w:ind w:left="283"/>
      </w:pPr>
      <w:r>
        <w:rPr>
          <w:rFonts w:ascii="宋体" w:hAnsi="宋体" w:eastAsia="宋体"/>
          <w:sz w:val="22"/>
        </w:rPr>
        <w:t xml:space="preserve">3. </w:t>
      </w:r>
      <w:r>
        <w:rPr>
          <w:rFonts w:ascii="宋体" w:hAnsi="宋体" w:eastAsia="宋体"/>
          <w:b w:val="0"/>
          <w:sz w:val="22"/>
        </w:rPr>
        <w:t>采用</w:t>
      </w:r>
      <w:r>
        <w:rPr>
          <w:rFonts w:ascii="宋体" w:hAnsi="宋体" w:eastAsia="宋体"/>
          <w:b/>
          <w:sz w:val="22"/>
        </w:rPr>
        <w:t>时间戳 + 原子计数器 + 互斥锁</w:t>
      </w:r>
      <w:r>
        <w:rPr>
          <w:rFonts w:ascii="宋体" w:hAnsi="宋体" w:eastAsia="宋体"/>
          <w:b w:val="0"/>
          <w:sz w:val="22"/>
        </w:rPr>
        <w:t>的线程安全 ID 生成方案保证并发唯一性；通</w:t>
      </w:r>
      <w:bookmarkStart w:id="0" w:name="_GoBack"/>
      <w:bookmarkEnd w:id="0"/>
      <w:r>
        <w:rPr>
          <w:rFonts w:ascii="宋体" w:hAnsi="宋体" w:eastAsia="宋体"/>
          <w:b w:val="0"/>
          <w:sz w:val="22"/>
        </w:rPr>
        <w:t>过 Flask-CORS 处理跨域请求。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0C7F38"/>
    <w:rsid w:val="5FB6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425</Words>
  <Characters>644</Characters>
  <Lines>0</Lines>
  <Paragraphs>0</Paragraphs>
  <TotalTime>52</TotalTime>
  <ScaleCrop>false</ScaleCrop>
  <LinksUpToDate>false</LinksUpToDate>
  <CharactersWithSpaces>698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黄宇</cp:lastModifiedBy>
  <dcterms:modified xsi:type="dcterms:W3CDTF">2026-04-05T11:37:46Z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eyJoZGlkIjoiOTk0ZDJhNjUwODFmMWNiZjZkOGY3N2Y5ZmRlODdkN2UiLCJ1c2VySWQiOiIxNzE0NTk3NjA2In0=</vt:lpwstr>
  </property>
  <property fmtid="{D5CDD505-2E9C-101B-9397-08002B2CF9AE}" pid="3" name="KSOProductBuildVer">
    <vt:lpwstr>2052-12.1.0.24031</vt:lpwstr>
  </property>
  <property fmtid="{D5CDD505-2E9C-101B-9397-08002B2CF9AE}" pid="4" name="ICV">
    <vt:lpwstr>411047EB574649F088A53A76CE7DBE61_12</vt:lpwstr>
  </property>
</Properties>
</file>